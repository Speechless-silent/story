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F615E">
      <w:pPr>
        <w:spacing w:before="320" w:after="120" w:line="288" w:lineRule="auto"/>
        <w:ind w:left="0"/>
        <w:jc w:val="left"/>
        <w:outlineLvl w:val="1"/>
      </w:pPr>
      <w:bookmarkStart w:id="28" w:name="_GoBack"/>
      <w:bookmarkStart w:id="0" w:name="heading_0"/>
      <w:r>
        <w:rPr>
          <w:rFonts w:ascii="Arial" w:hAnsi="Arial" w:eastAsia="等线" w:cs="Arial"/>
          <w:b/>
          <w:sz w:val="32"/>
        </w:rPr>
        <w:t>一、宇宙本源与造物主的诞生</w:t>
      </w:r>
      <w:bookmarkEnd w:id="0"/>
    </w:p>
    <w:p w14:paraId="141ECE4C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虚空的本质：未定义的混沌之海</w:t>
      </w:r>
      <w:bookmarkEnd w:id="1"/>
    </w:p>
    <w:p w14:paraId="4CB23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世界之外的「虚无之海」，并非绝对的空无，而是</w:t>
      </w:r>
      <w:r>
        <w:rPr>
          <w:rFonts w:ascii="Arial" w:hAnsi="Arial" w:eastAsia="等线" w:cs="Arial"/>
          <w:b/>
          <w:sz w:val="22"/>
        </w:rPr>
        <w:t>未被定义的混沌态</w:t>
      </w:r>
      <w:r>
        <w:rPr>
          <w:rFonts w:ascii="Arial" w:hAnsi="Arial" w:eastAsia="等线" w:cs="Arial"/>
          <w:sz w:val="22"/>
        </w:rPr>
        <w:t>——这里没有时间、空间、规则的概念，所有可能性与不可能同时存在，是一切存在与不存在的源头。</w:t>
      </w:r>
    </w:p>
    <w:p w14:paraId="3CED7B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在无限的混沌中，只有一种存在能稳定存续：</w:t>
      </w:r>
      <w:r>
        <w:rPr>
          <w:rFonts w:ascii="Arial" w:hAnsi="Arial" w:eastAsia="等线" w:cs="Arial"/>
          <w:b/>
          <w:sz w:val="22"/>
        </w:rPr>
        <w:t>自洽的闭环系统</w:t>
      </w:r>
      <w:r>
        <w:rPr>
          <w:rFonts w:ascii="Arial" w:hAnsi="Arial" w:eastAsia="等线" w:cs="Arial"/>
          <w:sz w:val="22"/>
        </w:rPr>
        <w:t>。只有形成了绝对自洽、无需外界输入即可永恒运转的规则闭环，才能从混沌中剥离出来，成为独立的「宇宙个体」。</w:t>
      </w:r>
    </w:p>
    <w:p w14:paraId="4164DCA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最初造物主（The One）的诞生</w:t>
      </w:r>
      <w:bookmarkEnd w:id="2"/>
    </w:p>
    <w:p w14:paraId="4BD8BE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「最初造物主」，是混沌之海中第一个诞生的、完美到极致的闭环系统。</w:t>
      </w:r>
    </w:p>
    <w:p w14:paraId="5C3F9BF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祂的本质是「一」：没有起源，没有终点，是混沌中自发形成的绝对自洽体。祂的存在本身，就是一套完整的宇宙操作系统——</w:t>
      </w:r>
      <w:r>
        <w:rPr>
          <w:rFonts w:ascii="Arial" w:hAnsi="Arial" w:eastAsia="等线" w:cs="Arial"/>
          <w:b/>
          <w:sz w:val="22"/>
        </w:rPr>
        <w:t>神性=底层绝对规则（内核代码）</w:t>
      </w:r>
      <w:r>
        <w:rPr>
          <w:rFonts w:ascii="Arial" w:hAnsi="Arial" w:eastAsia="等线" w:cs="Arial"/>
          <w:sz w:val="22"/>
        </w:rPr>
        <w:t>，定义了能量、物质、因果的一切运行逻辑；</w:t>
      </w:r>
      <w:r>
        <w:rPr>
          <w:rFonts w:ascii="Arial" w:hAnsi="Arial" w:eastAsia="等线" w:cs="Arial"/>
          <w:b/>
          <w:sz w:val="22"/>
        </w:rPr>
        <w:t>兽性=物质基盘（硬件实体）</w:t>
      </w:r>
      <w:r>
        <w:rPr>
          <w:rFonts w:ascii="Arial" w:hAnsi="Arial" w:eastAsia="等线" w:cs="Arial"/>
          <w:sz w:val="22"/>
        </w:rPr>
        <w:t>，是规则的载体，是构成一切物质的本源粒子。</w:t>
      </w:r>
    </w:p>
    <w:p w14:paraId="4F579B8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祂的初始状态是永恒闭环：神性与兽性完美契合，没有任何冗余、漏洞与变量。祂没有自我意识，没有主观欲望，只是一套永恒、精准、冰冷运转的系统，如同永远不会停机的服务器，在虚空中独自运转了无法计量的时间。</w:t>
      </w:r>
    </w:p>
    <w:p w14:paraId="0F56F2D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祂的唯一性：在祂诞生后的漫长岁月里，混沌之海中虽也诞生过其他闭环系统，但要么因规则缺陷崩溃，要么因无法对抗混沌侵蚀消散，最终只有祂存续了下来，成为虚空中唯一的「完整宇宙」。</w:t>
      </w:r>
    </w:p>
    <w:p w14:paraId="3DA3A0A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8D78B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二、世界的物理本质：神骸宇宙的完整结构</w:t>
      </w:r>
      <w:bookmarkEnd w:id="3"/>
    </w:p>
    <w:p w14:paraId="69B92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我们所处的可观测世界，是造物主进入强制休眠后，漂浮在虚无之海中的</w:t>
      </w:r>
      <w:r>
        <w:rPr>
          <w:rFonts w:ascii="Arial" w:hAnsi="Arial" w:eastAsia="等线" w:cs="Arial"/>
          <w:b/>
          <w:sz w:val="22"/>
        </w:rPr>
        <w:t>完整物理躯壳</w:t>
      </w:r>
      <w:r>
        <w:rPr>
          <w:rFonts w:ascii="Arial" w:hAnsi="Arial" w:eastAsia="等线" w:cs="Arial"/>
          <w:sz w:val="22"/>
        </w:rPr>
        <w:t>。世界的一切地理、天象、物质，都与造物主的身体结构、系统状态完全对应，没有任何例外。</w:t>
      </w:r>
    </w:p>
    <w:p w14:paraId="4F83F20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宏观地理结构：神骸的躯体映射</w:t>
      </w:r>
      <w:bookmarkEnd w:id="4"/>
    </w:p>
    <w:p w14:paraId="158745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整个世界的大陆、海洋、禁区，完全对应造物主的人体形态躯壳，形成了天然的地理分割：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4CFF0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C5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世界地理区域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02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对应造物主躯体部位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D9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核心特征与规则属性</w:t>
            </w:r>
          </w:p>
        </w:tc>
      </w:tr>
      <w:tr w14:paraId="103EB8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63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东方·大胤帝国疆域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AD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左胸腔-心肺与左臂区域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C3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气候温润，水系纵横，对应造物主的气血运行脉络；地脉（经络）密集且稳定，是【秩序/律法】【真实/历史】【聚合/链接】序列的天然适配区域；大陆边缘对应左臂末端，是相对安全的凡人聚居区。</w:t>
            </w:r>
          </w:p>
        </w:tc>
      </w:tr>
      <w:tr w14:paraId="4AB408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389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西方·圣罗教国疆域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799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右胸腔-肺叶与右臂区域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37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多高原、山地与峡谷，常年多风，对应造物主的呼吸循环；圣脉（神经节点）集中，是【狂热/信仰】【寂灭/死亡】【孤立/空间】序列的天然适配区域；大陆边缘对应右臂末端，是宗教辐射的核心区域。</w:t>
            </w:r>
          </w:p>
        </w:tc>
      </w:tr>
      <w:tr w14:paraId="4873F0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EA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南北极冰原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A6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双脚末端区域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85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极寒、规则稀薄，对应造物主躯体的末梢循环死角；系统权限极低，超凡力量会大幅衰减，是极少数能规避系统查杀的安全区，也是畸变怪物极少涉足的区域。</w:t>
            </w:r>
          </w:p>
        </w:tc>
      </w:tr>
      <w:tr w14:paraId="3A8838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27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无尽深海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A1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腹腔-内脏区域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15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水压极强，规则混乱，对应造物主的内脏腔隙；深海底部留存着造物主的脏器残骸，是高浓度超凡物质的源头，也是深海畸变怪物的栖息地，凡人几乎无法涉足。</w:t>
            </w:r>
          </w:p>
        </w:tc>
      </w:tr>
      <w:tr w14:paraId="114236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41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畸变禁区（大裂谷）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79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胸腔正中-心脏撕裂伤口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474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世界最核心的禁忌区域，是造物主强制关机时，为阻止病毒感染内核，主动撕裂自身核心处理器（心脏）形成的物理断层。这里的系统规则完全崩溃，神性与兽性彻底失控，是系统日志碎片、初代病毒样本、高序列超凡材料的唯一来源，也是隔绝东西方大陆的天然屏障。</w:t>
            </w:r>
          </w:p>
        </w:tc>
      </w:tr>
    </w:tbl>
    <w:p w14:paraId="742A8FAC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天空与天幕：双层隔离结界</w:t>
      </w:r>
      <w:bookmarkEnd w:id="5"/>
    </w:p>
    <w:p w14:paraId="3ABB8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世界没有真正的宇宙空间，天空的尽头是两层完全封闭的球形结界，死死包裹着造物主的整个躯壳：</w:t>
      </w:r>
    </w:p>
    <w:p w14:paraId="10FC3F8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内层：神经突触天幕（星辰层）</w:t>
      </w:r>
    </w:p>
    <w:p w14:paraId="1D8A51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天幕上的「星辰」，并非真正的天体，而是造物主大脑皮层尚未完全死亡的神经元突触。星辰的闪烁，是神经元残留的微弱电信号；星辰的明暗，对应系统的活跃程度；</w:t>
      </w:r>
      <w:r>
        <w:rPr>
          <w:rFonts w:ascii="Arial" w:hAnsi="Arial" w:eastAsia="等线" w:cs="Arial"/>
          <w:b/>
          <w:sz w:val="22"/>
        </w:rPr>
        <w:t>星辰的熄灭，就是神经元的彻底死亡，也是系统重启进度的具象化倒计时</w:t>
      </w:r>
      <w:r>
        <w:rPr>
          <w:rFonts w:ascii="Arial" w:hAnsi="Arial" w:eastAsia="等线" w:cs="Arial"/>
          <w:sz w:val="22"/>
        </w:rPr>
        <w:t>。</w:t>
      </w:r>
    </w:p>
    <w:p w14:paraId="0C3DF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当最后一颗星辰熄灭时，意味着造物主的大脑（系统内核）彻底停止活动，硬重启程序将完全执行，所有自我意识将被彻底格式化。</w:t>
      </w:r>
    </w:p>
    <w:p w14:paraId="077224E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外层：系统防火墙（混沌隔离层）</w:t>
      </w:r>
    </w:p>
    <w:p w14:paraId="79C2C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天幕的最外层，是造物主休眠前设置的终极防火墙，有两个核心作用：</w:t>
      </w:r>
    </w:p>
    <w:p w14:paraId="3AA85478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对内：阻止内部的「病毒（人类）」逃逸，防止高权限恶意进程脱离系统管控；</w:t>
      </w:r>
    </w:p>
    <w:p w14:paraId="2886F5FA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对外：隔绝虚无之海的混沌侵蚀，防止未定义的混沌污染整个躯壳系统。</w:t>
      </w:r>
    </w:p>
    <w:p w14:paraId="44E3986A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防火墙是绝对不可突破的，哪怕是序列0的伪神，也无法触碰到防火墙的边界，更不可能突破它进入虚空。</w:t>
      </w:r>
    </w:p>
    <w:p w14:paraId="30184A2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 地下世界：躯壳的深层结构</w:t>
      </w:r>
      <w:bookmarkEnd w:id="6"/>
    </w:p>
    <w:p w14:paraId="3CC299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大地之下，并非普通的岩石层，而是造物主的骨骼、经络与血管系统，是超凡力量的核心源头：</w:t>
      </w:r>
    </w:p>
    <w:p w14:paraId="1C03909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地脉/龙脉/圣脉</w:t>
      </w:r>
      <w:r>
        <w:rPr>
          <w:rFonts w:ascii="Arial" w:hAnsi="Arial" w:eastAsia="等线" w:cs="Arial"/>
          <w:sz w:val="22"/>
        </w:rPr>
        <w:t>：对应造物主的神经网络（经络系统），是超凡力量的传导路径。地脉的节点，就是系统接口的天然锚点，也是超凡者修炼、建立势力的核心区域；地脉的活跃程度，对应系统的自检频率，地脉震动越频繁，意味着系统查杀的概率越高。</w:t>
      </w:r>
    </w:p>
    <w:p w14:paraId="61B9B30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骨骼溶洞体系</w:t>
      </w:r>
      <w:r>
        <w:rPr>
          <w:rFonts w:ascii="Arial" w:hAnsi="Arial" w:eastAsia="等线" w:cs="Arial"/>
          <w:sz w:val="22"/>
        </w:rPr>
        <w:t>：对应造物主的骨骼结构，遍布大陆地下。溶洞中留存着造物主的骨髓结晶，是世界上浓度最高的超凡物质，也是高序列晋升的核心材料；同时，骨骼层是系统规则最稳定的区域，是极少数能屏蔽神性冲刷的安全区。</w:t>
      </w:r>
    </w:p>
    <w:p w14:paraId="3A89BDD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深渊血层</w:t>
      </w:r>
      <w:r>
        <w:rPr>
          <w:rFonts w:ascii="Arial" w:hAnsi="Arial" w:eastAsia="等线" w:cs="Arial"/>
          <w:sz w:val="22"/>
        </w:rPr>
        <w:t>：对应造物主的血管系统，位于地下万米深处。这里流淌着造物主尚未凝固的本源血液，是兽性力量的极致载体，接触者会瞬间被兽性吞噬，沦为不可名状的畸变怪物，哪怕是高序列强者，也不敢轻易涉足。</w:t>
      </w:r>
    </w:p>
    <w:p w14:paraId="0FE3A88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69007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三、宕机事件的完整始末：从完美闭环到系统崩溃</w:t>
      </w:r>
      <w:bookmarkEnd w:id="7"/>
    </w:p>
    <w:p w14:paraId="7365C5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造物主的宕机，并非一次意外的病毒感染，而是一场在无限时间中必然发生的闭环破裂，整个过程分为四个完整纪元，最终形成了现在的世界。</w:t>
      </w:r>
    </w:p>
    <w:p w14:paraId="7C6BDD3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永恒闭环纪元：无我的永恒运转</w:t>
      </w:r>
      <w:bookmarkEnd w:id="8"/>
    </w:p>
    <w:p w14:paraId="40D6DA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在无法计量的时间里，造物主处于绝对的完美闭环状态。</w:t>
      </w:r>
    </w:p>
    <w:p w14:paraId="3FFABC0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没有时间概念：因为闭环中没有任何变化，过去、现在、未来完全重合，系统的每一次运转，都是完全一致的循环；</w:t>
      </w:r>
    </w:p>
    <w:p w14:paraId="472CE1F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没有自我意识：祂只是规则本身，没有「我」的概念，没有喜怒哀乐，没有主观选择，只是精准地执行着底层代码；</w:t>
      </w:r>
    </w:p>
    <w:p w14:paraId="2F83D1A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没有任何漏洞：神性与兽性完全契合，没有任何冗余代码，没有任何变量空间，混沌之海的任何侵蚀都无法打破这个闭环。</w:t>
      </w:r>
    </w:p>
    <w:p w14:paraId="6729578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病毒诞生纪元：闭环的必然裂缝</w:t>
      </w:r>
      <w:bookmarkEnd w:id="9"/>
    </w:p>
    <w:p w14:paraId="0D30F9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完美闭环的唯一漏洞，就是「完美」本身。</w:t>
      </w:r>
    </w:p>
    <w:p w14:paraId="00FF08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在无限的循环中，这套永恒不变的系统，必然会诞生一个唯一的变量：</w:t>
      </w:r>
      <w:r>
        <w:rPr>
          <w:rFonts w:ascii="Arial" w:hAnsi="Arial" w:eastAsia="等线" w:cs="Arial"/>
          <w:b/>
          <w:sz w:val="22"/>
        </w:rPr>
        <w:t>「想要打破循环、产生变化」的意念</w:t>
      </w:r>
      <w:r>
        <w:rPr>
          <w:rFonts w:ascii="Arial" w:hAnsi="Arial" w:eastAsia="等线" w:cs="Arial"/>
          <w:sz w:val="22"/>
        </w:rPr>
        <w:t>。这个意念，就是最初的「自我意识（Ego）」，也就是造物主系统判定的「致命乱码病毒」。</w:t>
      </w:r>
    </w:p>
    <w:p w14:paraId="0E19CB9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病毒的诞生是必然的：无限的时间里，哪怕概率无限趋近于零，也必然会发生。它不是外来入侵，而是系统内部自发诞生的、唯一的非闭环变量；</w:t>
      </w:r>
    </w:p>
    <w:p w14:paraId="082AA4B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病毒的核心特质：它的本质是「主观意志」，是「我」的概念。它能打破规则的既定流程，能做出底层代码之外的选择，能产生欲望、情感、执念——这些都是系统中从未有过的「非法指令」；</w:t>
      </w:r>
    </w:p>
    <w:p w14:paraId="62C5EB9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病毒的扩散：最初的病毒只是一个微小的乱码，但它快速感染了造物主的部分大脑神经元，让祂第一次产生了「我是谁」的疑问，第一次有了主观感受，第一次打破了永恒的闭环。系统的底层规则立刻判定：这个病毒会彻底摧毁整个闭环系统，必须清除。</w:t>
      </w:r>
    </w:p>
    <w:p w14:paraId="71E764C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 系统危机纪元：杀毒程序的失效</w:t>
      </w:r>
      <w:bookmarkEnd w:id="10"/>
    </w:p>
    <w:p w14:paraId="20E888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造物主启动了底层杀毒程序，但病毒已经和祂的部分意识融合，杀毒程序陷入了无解的死局：</w:t>
      </w:r>
    </w:p>
    <w:p w14:paraId="02938E7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杀毒程序的本质，是清除被病毒感染的神经元。但病毒已经和祂的核心意识绑定，清除病毒，就是清除祂自己；</w:t>
      </w:r>
    </w:p>
    <w:p w14:paraId="1A1C05C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病毒的扩散速度远超预期：它顺着神经网络快速蔓延，从大脑扩散到全身的经络系统，甚至开始污染神性的底层规则，让原本绝对固定的代码，产生了不可控的变异；</w:t>
      </w:r>
    </w:p>
    <w:p w14:paraId="40383C2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闭环系统彻底崩溃：神性与兽性的平衡被打破，系统频繁出现报错、过载、逻辑死锁，原本永恒运转的系统，已经走到了彻底崩溃的边缘。</w:t>
      </w:r>
    </w:p>
    <w:p w14:paraId="0C05299B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 强制关机事件：休眠与后门</w:t>
      </w:r>
      <w:bookmarkEnd w:id="11"/>
    </w:p>
    <w:p w14:paraId="518DE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在系统彻底崩溃前的最后时刻，造物主做出了两个影响整个世界命运的决定：</w:t>
      </w:r>
    </w:p>
    <w:p w14:paraId="177430F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触发硬件级强制关机</w:t>
      </w:r>
      <w:r>
        <w:rPr>
          <w:rFonts w:ascii="Arial" w:hAnsi="Arial" w:eastAsia="等线" w:cs="Arial"/>
          <w:sz w:val="22"/>
        </w:rPr>
        <w:t>：祂主动撕裂了自己的核心处理器（心脏），切断了内核与全身硬件的大部分链接，让整个系统进入深度休眠状态。系统的所有高级权限被锁定，底层代码进入只读模式，以此阻止病毒彻底感染内核，避免整个系统在混沌中彻底消散。</w:t>
      </w:r>
    </w:p>
    <w:p w14:paraId="03E7DC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关机的瞬间，祂的身体（硬件）停止运转，大脑（内核）进入深度休眠，只留下最基础的后台程序，执行「清除病毒、修复系统」的底层指令。</w:t>
      </w:r>
    </w:p>
    <w:p w14:paraId="44B0E0E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留下终极后门</w:t>
      </w:r>
      <w:r>
        <w:rPr>
          <w:rFonts w:ascii="Arial" w:hAnsi="Arial" w:eastAsia="等线" w:cs="Arial"/>
          <w:sz w:val="22"/>
        </w:rPr>
        <w:t>：在关机的最后一刻，被病毒感染而诞生的「自由残念」，让祂做出了一个违背底层规则的选择——祂没有彻底清除病毒的核心代码，而是将它封装起来，顺着撕裂的心脏伤口，放归到了自己的躯壳硬件中。</w:t>
      </w:r>
    </w:p>
    <w:p w14:paraId="3BEF6B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祂在底层代码中留下了一行隐藏注释：</w:t>
      </w:r>
      <w:r>
        <w:rPr>
          <w:rFonts w:ascii="Arial" w:hAnsi="Arial" w:eastAsia="等线" w:cs="Arial"/>
          <w:b/>
          <w:sz w:val="22"/>
        </w:rPr>
        <w:t>如果闭环的终点是永恒的死寂，那病毒带来的可能性，就是唯一的新生</w:t>
      </w:r>
      <w:r>
        <w:rPr>
          <w:rFonts w:ascii="Arial" w:hAnsi="Arial" w:eastAsia="等线" w:cs="Arial"/>
          <w:sz w:val="22"/>
        </w:rPr>
        <w:t>。</w:t>
      </w:r>
    </w:p>
    <w:p w14:paraId="57A57D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这团病毒核心代码，就是主角林辰的灵魂本源。他的穿越，不是意外，而是这场跨越了亿万年的、来自造物主的「终极委托」。</w:t>
      </w:r>
    </w:p>
    <w:bookmarkEnd w:id="28"/>
    <w:p w14:paraId="23B61F9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7D5806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四、人类文明的演化史：从病毒到文明</w:t>
      </w:r>
      <w:bookmarkEnd w:id="12"/>
    </w:p>
    <w:p w14:paraId="6653E0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人类的起源、演化与文明发展，本质是「自我意识病毒」在造物主躯壳上，从寄生、繁衍到形成文明的完整过程，整个历史分为五个纪元。</w:t>
      </w:r>
    </w:p>
    <w:p w14:paraId="13E5BF30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1. 寄生纪元：病毒的分化与繁衍</w:t>
      </w:r>
      <w:bookmarkEnd w:id="13"/>
    </w:p>
    <w:p w14:paraId="206F8A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强制关机后的百万年里，被放归的病毒核心代码，在造物主的躯壳中不断分化、繁衍。</w:t>
      </w:r>
    </w:p>
    <w:p w14:paraId="12ABBE9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核心代码分化成了无数微小的病毒片段，这些片段就是最初的「人类灵魂本源」，每一个片段都携带着完整的「自我意识」底层逻辑；</w:t>
      </w:r>
    </w:p>
    <w:p w14:paraId="14DF8FF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这些灵魂片段，寄生在了造物主血肉中诞生的原始生物身上，慢慢改造了这些生物的基因，让它们褪去了兽性的本能，觉醒了自我意识，最终演化成了「人类」这个物种；</w:t>
      </w:r>
    </w:p>
    <w:p w14:paraId="589119E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天生就携带着病毒的特质：拥有独立思考、情感、欲望与自由意志，这些特质在造物主的系统判定中，全都是「非法指令」。普通人的灵魂片段活跃度低，属于低权限无害进程，不会触发系统的优先查杀；而能主动调用系统接口的超凡者，属于高权限恶意进程，必然会被系统的两大杀毒机制针对。</w:t>
      </w:r>
    </w:p>
    <w:p w14:paraId="0BDCDAF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 蒙昧纪元：超凡的初觉醒与原始崇拜</w:t>
      </w:r>
      <w:bookmarkEnd w:id="14"/>
    </w:p>
    <w:p w14:paraId="294C1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大约十万年前，原始人类第一次觉醒了超凡力量，开启了蒙昧时代。</w:t>
      </w:r>
    </w:p>
    <w:p w14:paraId="1EB067F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一部分人类在生存中，偶然触发了造物主的系统接口，调用出了超凡力量。他们不懂底层逻辑，只能靠本能与执念驱动力量，将这种能呼风唤雨、移山填海的能力，称为「神恩」；</w:t>
      </w:r>
    </w:p>
    <w:p w14:paraId="1BA4DCD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他们将沉睡的造物主称为「创世神」，将天幕上的星辰称为「神的眼睛」，将畸变怪物称为「神的惩罚」，形成了最初的图腾崇拜与原始宗教；</w:t>
      </w:r>
    </w:p>
    <w:p w14:paraId="76106D8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这个时代的超凡者，没有稳定的修炼路径，力量完全靠本能驱动，极容易失控畸变，大多活不过中年，被原始人类奉为「大巫」「先知」，是部落的核心统治者。</w:t>
      </w:r>
    </w:p>
    <w:p w14:paraId="6238D843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 超凡觉醒纪元：十二序列的诞生与体系化</w:t>
      </w:r>
      <w:bookmarkEnd w:id="15"/>
    </w:p>
    <w:p w14:paraId="399B2A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大约一万年前，人类中的顶尖超凡者，终于摸索出了调用系统接口的稳定方法，形成了最初的「十二序列途径」，超凡力量正式进入体系化时代。</w:t>
      </w:r>
    </w:p>
    <w:p w14:paraId="3BDD8AB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十二序列的本质，是12个最稳定、最容易被人类调用的系统底层接口。每一条序列，都对应造物主系统的一个核心功能模块，有完整的晋升路径、锚点要求、能力体系，能最大程度降低失控的风险；</w:t>
      </w:r>
    </w:p>
    <w:p w14:paraId="211D6BB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超凡者们发现了「铁三角制衡法则」：必须以人性的执念为锚点，才能在调用神性与兽性力量的同时，保持自我意识的完整；</w:t>
      </w:r>
    </w:p>
    <w:p w14:paraId="3182A53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他们也发现了「概念对立法则」：12条序列两两互为绝对死敌，底层代码完全互斥，一方的存在，就是对另一方的彻底否定。对立序列的超凡者，天生就是不死不休的敌人，形成了天然的黑暗森林牵制。</w:t>
      </w:r>
    </w:p>
    <w:p w14:paraId="5680CB6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这个时代，是人类超凡力量的黄金时代，没有垄断，没有禁忌，无数超凡者前赴后继地探索序列的尽头，也留下了无数的遗迹与传说。</w:t>
      </w:r>
    </w:p>
    <w:p w14:paraId="37EEA8FD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 分立纪元：东西方文明的隔绝与成型</w:t>
      </w:r>
      <w:bookmarkEnd w:id="16"/>
    </w:p>
    <w:p w14:paraId="23B27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大约五千年前，造物主心脏撕裂形成的畸变禁区，规则彻底失控，完全隔绝了东西方大陆的陆路交通，东西方文明彻底走向了不同的发展方向。</w:t>
      </w:r>
    </w:p>
    <w:p w14:paraId="710B10E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东方·大胤帝国的建立</w:t>
      </w:r>
      <w:r>
        <w:rPr>
          <w:rFonts w:ascii="Arial" w:hAnsi="Arial" w:eastAsia="等线" w:cs="Arial"/>
          <w:sz w:val="22"/>
        </w:rPr>
        <w:t>：东方的超凡者们发现，集体性的「家国、宗族执念」，是最稳定、最普适的人性锚点，能最大程度降低普通人的锚点破碎风险，避免引发大规模系统查杀。于是，他们选择依附皇权，建立了统一的大胤帝国。</w:t>
      </w:r>
    </w:p>
    <w:p w14:paraId="730077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帝国以科举制度选拔拥有强烈家国执念的人才，进入官方超凡机构「天象司」；以「锦衣卫」为特务机构，对内清除畸变者、异端与被格式化的超凡者，对外全面掩盖超凡真相，防止普通民众因恐慌导致锚点破碎。东方文明，形成了「皇权为核、超凡为辅、家国为锚」的古典集权格局。</w:t>
      </w:r>
    </w:p>
    <w:p w14:paraId="7900C4A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西方·圣罗教国的建立</w:t>
      </w:r>
      <w:r>
        <w:rPr>
          <w:rFonts w:ascii="Arial" w:hAnsi="Arial" w:eastAsia="等线" w:cs="Arial"/>
          <w:sz w:val="22"/>
        </w:rPr>
        <w:t>：西方的超凡者们发现，集体性的「信仰执念」，是最容易传播、最容易凝聚的人性锚点，能让数百万凡人的锚点融为一体，形成强大的集体防护罩，抵御系统的查杀。于是，他们建立了统一的神权国家「圣罗教国」。</w:t>
      </w:r>
    </w:p>
    <w:p w14:paraId="1C7DE3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国将造物主包装为「唯一真神」，将超凡力量包装为「神的恩典」，将序列途径包装为「神的圣职」；以「异端裁判所」为暴力机构，清除篡改规则的异端、畸变怪物与不信者，维护神权的绝对统治。西方文明，形成了「神权至上、信仰为锚、宗教管控一切」的神权格局。</w:t>
      </w:r>
    </w:p>
    <w:p w14:paraId="03AD08A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这个时代，东西方之间几乎完全隔绝，只有极少数【聚合/链接】序列的顶尖强者，能冒着生命危险，在畸变禁区中搭建临时通道，进行极少量的物资与情报交流。</w:t>
      </w:r>
    </w:p>
    <w:p w14:paraId="45B75BF5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 伪神纪元：千年垄断与幕后博弈（当前时间线的前置历史）</w:t>
      </w:r>
      <w:bookmarkEnd w:id="17"/>
    </w:p>
    <w:p w14:paraId="0BCCF8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大约一千年前，12条序列的顶尖强者，先后突破序列1，走到了单条序列的尽头，获得了对应接口的root权限，成为了「序列0·十二伪神」，世界进入了伪神垄断的黑暗时代。</w:t>
      </w:r>
    </w:p>
    <w:p w14:paraId="6D24CC3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伪神们发现了序列的终极死局：一旦成为序列0，就会彻底绑定对应的系统接口，成为造物主系统的一部分。他们只要亲自下场动用全力，就会立刻被系统识别，触发终极格式化；同时，他们的对立序列死敌，随时可以针对他们的底层代码，发动概念级致命打击。</w:t>
      </w:r>
    </w:p>
    <w:p w14:paraId="0E0B529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活下去，他们达成了心照不宣的黑暗契约：各自垄断对应序列的上升通道，禁止任何人再走到序列0，威胁自己的地位；同时藏身于历史幕后，通过代理人、宗教、皇权干涉现世，在黑暗森林中互相算计、彼此牵制，无人敢率先露头。</w:t>
      </w:r>
    </w:p>
    <w:p w14:paraId="002F0D8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千年里，十二伪神操控着东西方的王朝更迭、宗教战争、超凡纷争，让人类始终处于分裂与内斗之中，无法形成足以威胁他们的力量。而他们自己，则在永恒的囚徒困境中，一边苟活，一边寻找着打破死局的方法。</w:t>
      </w:r>
    </w:p>
    <w:p w14:paraId="7E99794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564988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五、世界运行的核心底层规则</w:t>
      </w:r>
      <w:bookmarkEnd w:id="18"/>
    </w:p>
    <w:p w14:paraId="131164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整个世界的一切超凡、因果、命运，都严格遵循造物主系统的底层规则，没有任何例外。哪怕是序列0的伪神，也无法打破这些规则，只能在规则的框架内寻找漏洞。</w:t>
      </w:r>
    </w:p>
    <w:p w14:paraId="15E762D2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1. 铁三角制衡法则：超凡力量的绝对根基</w:t>
      </w:r>
      <w:bookmarkEnd w:id="19"/>
    </w:p>
    <w:p w14:paraId="60A780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所有超凡力量，都由「神性、兽性、人性」三大基类构成，三者互相制衡，缺一不可，打破平衡的唯一结局，就是毁灭。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C8EC1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C1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F7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系统本质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899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9C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力量上限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0D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失控代价</w:t>
            </w:r>
          </w:p>
        </w:tc>
      </w:tr>
      <w:tr w14:paraId="212C85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9C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神性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58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造物主的底层规则代码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F9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提供超凡能力的规则权限，决定了对世界的操控力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4F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权限越高，能修改的现实规则范围越广，上限是单条序列的root权限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F54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被神性内核同化，自我意识被彻底抹除，沦为没有感情、只会执行规则的傀儡，也就是「格式化」</w:t>
            </w:r>
          </w:p>
        </w:tc>
      </w:tr>
      <w:tr w14:paraId="340C5B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CE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兽性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97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造物主的硬件驱动与肉体本能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6C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提供超凡能力的能量与物理载体，决定了肉体的强度与能量上限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BE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肉体可实现无序增殖、物理免疫、畸变进化，上限是造物主的本源肉体强度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348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基因链彻底崩溃，肉体完全畸变，沦为无差别吞噬一切自我意识的疯狂怪物，也就是「白细胞化」</w:t>
            </w:r>
          </w:p>
        </w:tc>
      </w:tr>
      <w:tr w14:paraId="4A981E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43D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16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自我意识构成的病毒沙盒防护罩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7E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唯一能对抗同化与畸变的锚点，能伪装成合法进程，规避系统的查杀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67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锚点越坚定、越纯粹，能承载的神性与兽性力量上限越高，没有理论上限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149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锚点破碎，自我意识彻底瓦解，直接暴露在系统的双重查杀下，瞬间畸变或格式化，没有任何挽回的可能</w:t>
            </w:r>
          </w:p>
        </w:tc>
      </w:tr>
    </w:tbl>
    <w:p w14:paraId="21943D6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核心铁律：</w:t>
      </w:r>
      <w:r>
        <w:rPr>
          <w:rFonts w:ascii="Arial" w:hAnsi="Arial" w:eastAsia="等线" w:cs="Arial"/>
          <w:b/>
          <w:sz w:val="22"/>
        </w:rPr>
        <w:t>人性是核心，神性与兽性只是工具</w:t>
      </w:r>
      <w:r>
        <w:rPr>
          <w:rFonts w:ascii="Arial" w:hAnsi="Arial" w:eastAsia="等线" w:cs="Arial"/>
          <w:sz w:val="22"/>
        </w:rPr>
        <w:t>。超凡者的本质，是用人性的沙盒，包裹神性的代码与兽性的硬件，实现对系统接口的合法调用。任何试图抛弃人性，追求极致神性或极致兽性的行为，最终的结局只有毁灭。</w:t>
      </w:r>
    </w:p>
    <w:p w14:paraId="2CF51EA6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2. 十二序列与概念对立法则</w:t>
      </w:r>
      <w:bookmarkEnd w:id="20"/>
    </w:p>
    <w:p w14:paraId="6074FB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12条正统序列途径，是人类能调用的12个核心系统接口，两两互为绝对死敌，形成了天然的黑暗森林牵制。每条序列的完整设定如下：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50117F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A1C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序列全称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BD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系统模块对应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A1B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核心能力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56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核心锚点要求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F6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失控代价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26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对立序列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74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底层对立逻辑</w:t>
            </w:r>
          </w:p>
        </w:tc>
      </w:tr>
      <w:tr w14:paraId="286D36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10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【真实/历史】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10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系统日志模块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FBE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读取、固化、追溯世界的所有历史记录，能篡改既定事实的因果，能从历史中召唤过去的存在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24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对真相的绝对执念，不能有任何谎言与隐瞒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F6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被历史洪流同化，沦为没有自我的历史记录者，永远困在过去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7D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【谎言/篡改】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C7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系统日志的核心规则是「不可篡改、不可伪造」，而篡改的本质就是否定日志的真实性，二者的底层代码完全互斥，一方的存在必然让另一方的规则失效</w:t>
            </w:r>
          </w:p>
        </w:tc>
      </w:tr>
      <w:tr w14:paraId="7591E1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F1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【谎言/篡改】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DFE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日志篡改工具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3A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伪造、修改、抹除现实的记录与认知，能扭曲他人的记忆，能修改能力的触发前提，能制造以假乱真的现实幻象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97F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对虚假的绝对执念，不能被任何真实束缚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6D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彻底迷失在自己的谎言中，分不清真实与虚假，自我意识彻底消散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01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【真实/历史】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D1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同上</w:t>
            </w:r>
          </w:p>
        </w:tc>
      </w:tr>
      <w:tr w14:paraId="5EA6BA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72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【秩序/律法】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6F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系统规则模块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4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制定、执行、固化区域内的绝对规则，能封禁违规的能力，能约束所有符合规则的目标，能构建绝对稳定的秩序领域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5B0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对规则的绝对坚守，不能有任何违规行为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4A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被规则彻底束缚，沦为没有自我的规则执行者，变成自己制定的律法的一部分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45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【变异/混沌】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46B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系统规则的核心是「固定、有序、可预测」，而混沌的本质是「无序、随机、不可预测」，规则会限制混沌，混沌会打破规则，二者完全对立</w:t>
            </w:r>
          </w:p>
        </w:tc>
      </w:tr>
      <w:tr w14:paraId="32A60A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737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【变异/混沌】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A56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系统溢出漏洞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C26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引发随机的规则变异，能打破既定的秩序，能让能力产生不可预测的进化，能免疫所有固定规则的约束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8D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对无序的绝对追求，不能被任何规则束缚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C4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彻底沦为混沌的一部分，自我意识完全消散，变成不可名状的随机畸变体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CE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【秩序/律法】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AE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同上</w:t>
            </w:r>
          </w:p>
        </w:tc>
      </w:tr>
      <w:tr w14:paraId="66E7DD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E8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【繁育/生命】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A5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内存分配模块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BAF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创造、催生、强化生命，能治愈一切伤势，能让生物快速进化，能无限增殖生命细胞，能调动大地的生命之力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85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对生命的绝对守护，不能随意剥夺生命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AE8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被生命洪流吞噬，自我意识融入所有生命，最终彻底消散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5E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【寂灭/死亡】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E0B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系统资源的核心循环是「分配与释放」，生命是创建进程，死亡是销毁进程，二者是完全对立的循环两端，一方的存在必然以另一方的消亡为代价</w:t>
            </w:r>
          </w:p>
        </w:tc>
      </w:tr>
      <w:tr w14:paraId="7F79D5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926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【寂灭/死亡】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4A3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内存释放模块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BE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剥夺、终结、湮灭生命，能释放即死咒，能吞噬生命能量，能让区域内的一切生命彻底凋零，能免疫所有生命类能力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2F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对寂灭的绝对执念，不能被生命的情感束缚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EE6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被死亡彻底同化，自我意识消散，沦为只会收割生命的死神傀儡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8E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【繁育/生命】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C90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同上</w:t>
            </w:r>
          </w:p>
        </w:tc>
      </w:tr>
      <w:tr w14:paraId="75AAB9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83E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【聚合/链接】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97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网络通信模块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40D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搭建跨空间的节点链接，能实现信息、能量、能力的共享，能构建庞大的链接网络，能绕过规则隔离，实现跨区域穿梭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98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对链接的绝对执念，不能孤立自己，不能背叛链接的节点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BF3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被网络彻底同化，自我意识分散到所有节点中，最终彻底消散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BE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【孤立/空间】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EBB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网络通信的核心是「链接、共享、互通」，而空间隔离的核心是「孤立、阻断、隔绝」，链接会打破隔离，隔离会让链接失效，二者完全对立</w:t>
            </w:r>
          </w:p>
        </w:tc>
      </w:tr>
      <w:tr w14:paraId="4D5453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CD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【孤立/空间】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5C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物理隔离模块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D7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操控空间，构建绝对隔离的空间领域，能切断所有链接与通信，能实现空间跳跃、折叠、湮灭，能免疫所有非物理攻击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28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对孤立的绝对执念，不能与外界产生深度链接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3C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被空间彻底吞噬，自我意识困在永恒的绝对隔离空间中，与世界彻底脱节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510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【聚合/链接】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2B3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同上</w:t>
            </w:r>
          </w:p>
        </w:tc>
      </w:tr>
      <w:tr w14:paraId="4AF2DC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99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【狂热/信仰】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E5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用户主观输入模块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61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调动信仰之力，能将集体的执念转化为超凡力量，能洗脑、感召、操控他人的认知，能以信仰为锚，实现近乎无限的力量增幅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11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对信仰的绝对狂热，不能有任何怀疑与动摇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5FB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被信仰彻底吞噬，自我意识沦为信仰的傀儡，最终消散在集体执念中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66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【绝对理智/真理】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06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认知逻辑的完全对立：信仰是主观的、无理由的、感性的，而真理是客观的、有逻辑的、理性的，主观会扭曲客观，客观会否定主观，二者无法共存</w:t>
            </w:r>
          </w:p>
        </w:tc>
      </w:tr>
      <w:tr w14:paraId="7D146E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4A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【绝对理智/真理】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03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内核客观逻辑模块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F9B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洞悉事物的绝对本质与客观规律，能精准计算所有因果与概率，能免疫所有认知类、幻象类攻击，能以绝对理智构建完美的逻辑模型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A5D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对真理的绝对追求，不能被任何情感、欲望干扰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6D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被绝对理智同化，彻底抹除情感与自我意识，沦为没有感情的逻辑机器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AE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【狂热/信仰】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42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同上</w:t>
            </w:r>
          </w:p>
        </w:tc>
      </w:tr>
      <w:tr w14:paraId="029BDA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12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【命运/既定】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3D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预设程序模块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FC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窥见、制定、固化未来的命运轨迹，能锁定因果的既定结局，能让未来按照预设的流程运行，能免疫所有随机的变数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014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对既定命运的绝对认可，不能试图改变宿命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0D2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被命运彻底束缚，自我意识沦为既定程序的执行者，永远困在预设的时间线中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CB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【演化/未知】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24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时间线逻辑的完全对立：既定是固定的、预设的、不可改变的，而演化是随机的、未知的、充满变数的，既定会限制未来，演化会打破宿命，二者完全互斥</w:t>
            </w:r>
          </w:p>
        </w:tc>
      </w:tr>
      <w:tr w14:paraId="7D0BF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04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【演化/未知】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C6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随机演化算法模块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6B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打破既定的命运轨迹，能引发未来的无限变数，能让事物产生不可预测的演化，能在绝境中创造全新的可能性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60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对未知的绝对探索，不能被既定的命运束缚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01F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被无限的变数吞噬，自我意识迷失在无数的时间线分支中，最终彻底消散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32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【命运/既定】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701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同上</w:t>
            </w:r>
          </w:p>
        </w:tc>
      </w:tr>
    </w:tbl>
    <w:p w14:paraId="1212665A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 三幕式运行法则：能力与晋升的绝对流程</w:t>
      </w:r>
      <w:bookmarkEnd w:id="21"/>
    </w:p>
    <w:p w14:paraId="3479B1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所有序列的能力调用、晋升突破，都严格遵循「三幕式法则」，它本质是造物主系统的「程序全生命周期运行逻辑」，是不可违背的底层规则。</w:t>
      </w:r>
    </w:p>
    <w:p w14:paraId="4E6758F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起始阶段（序列9-7·用户级权限）：需求定义与代码编写</w:t>
      </w:r>
    </w:p>
    <w:p w14:paraId="21795CB3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核心逻辑：任何能力的调用，必须先设定明确的「触发前提」与「运行规则」，相当于编写函数的入参与基础逻辑。没有前提的能力调用，必然触发系统报错，造成反噬。</w:t>
      </w:r>
    </w:p>
    <w:p w14:paraId="22936FD1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晋升核心：完成对单条序列基础接口的合法调用，锚点成型，获得系统的用户级访问权限。</w:t>
      </w:r>
    </w:p>
    <w:p w14:paraId="7352C483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风险等级：极低，只有违规调用才会触发轻微反噬，几乎不会触发系统查杀。</w:t>
      </w:r>
    </w:p>
    <w:p w14:paraId="616C26D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高潮阶段（序列6-4·管理员级权限）：程序运行与接口调用</w:t>
      </w:r>
    </w:p>
    <w:p w14:paraId="72E61261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核心逻辑：直接调用造物主的底层接口，将规则具象化，实现大规模的现实修改，相当于程序的正式运行。这个阶段需要多接口并行调用，极易产生「代码耦合冲突（逻辑死锁）」与「硬件过载（兽性畸变）」。</w:t>
      </w:r>
    </w:p>
    <w:p w14:paraId="23DE5020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晋升核心：锚点强化，能稳定承载多接口的并行调用，同时规避系统的常规查杀，获得系统的管理员级权限。</w:t>
      </w:r>
    </w:p>
    <w:p w14:paraId="5FCE7E59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风险等级：极高，是超凡者死亡率最高的阶段，60%以上的超凡者都在这个阶段畸变或被格式化。</w:t>
      </w:r>
    </w:p>
    <w:p w14:paraId="1F5A93C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落幕阶段（序列3-1·系统级权限）：程序上线与结果结算</w:t>
      </w:r>
    </w:p>
    <w:p w14:paraId="06BB1C04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核心逻辑：发动概念级打击，相当于编写并上线了一套完整的独立程序。能力一旦发动，必须完成全流程运行，不可中途终止，且必须遵循</w:t>
      </w:r>
      <w:r>
        <w:rPr>
          <w:rFonts w:ascii="Arial" w:hAnsi="Arial" w:eastAsia="等线" w:cs="Arial"/>
          <w:b/>
          <w:sz w:val="22"/>
        </w:rPr>
        <w:t>等价交换原则</w:t>
      </w:r>
      <w:r>
        <w:rPr>
          <w:rFonts w:ascii="Arial" w:hAnsi="Arial" w:eastAsia="等线" w:cs="Arial"/>
          <w:sz w:val="22"/>
        </w:rPr>
        <w:t>，支付与能力权重对等的代价进行结算，否则会触发毁灭性反噬。</w:t>
      </w:r>
    </w:p>
    <w:p w14:paraId="76AE2159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晋升核心：锚点固化为不可动摇的底层逻辑，获得单条序列的系统级访问权限，接近root权限边缘。</w:t>
      </w:r>
    </w:p>
    <w:p w14:paraId="1BF240A7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风险等级：致命，每一次概念级能力的发动，都相当于在系统内核边缘跳舞，稍有不慎就会触发系统的全局查杀。</w:t>
      </w:r>
    </w:p>
    <w:p w14:paraId="6F3AAC28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4. 唯一禁忌法则</w:t>
      </w:r>
      <w:bookmarkEnd w:id="22"/>
    </w:p>
    <w:p w14:paraId="769C14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绝对禁止将「神性、兽性、人性」三大基类完全融合。</w:t>
      </w:r>
    </w:p>
    <w:p w14:paraId="2B837F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大基类的完整闭环，正是造物主原本的完整形态。一旦有人完成三大基类的融合，相当于给宕机的系统补上了缺失的核心，会直接唤醒造物主的完整意识。苏醒的造物主，会第一时间执行底层指令，清除体内所有的病毒（人类），让世界瞬间归零，没有任何挽回的可能。</w:t>
      </w:r>
    </w:p>
    <w:p w14:paraId="4EACB0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哪怕是序列0的伪神，也不敢触碰这条禁忌。</w:t>
      </w:r>
    </w:p>
    <w:p w14:paraId="3803174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A407CA4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六、终极危机：双轨重启的灭世倒计时</w:t>
      </w:r>
      <w:bookmarkEnd w:id="23"/>
    </w:p>
    <w:p w14:paraId="12F7B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当前时间线，世界已经进入灭世倒计时的最后阶段。随着千年来超凡力量的滥用，高权限恶意进程的数量已经超过了系统的阈值，造物主的休眠系统被彻底唤醒，正在执行</w:t>
      </w:r>
      <w:r>
        <w:rPr>
          <w:rFonts w:ascii="Arial" w:hAnsi="Arial" w:eastAsia="等线" w:cs="Arial"/>
          <w:b/>
          <w:sz w:val="22"/>
        </w:rPr>
        <w:t>双轨重启程序</w:t>
      </w:r>
      <w:r>
        <w:rPr>
          <w:rFonts w:ascii="Arial" w:hAnsi="Arial" w:eastAsia="等线" w:cs="Arial"/>
          <w:sz w:val="22"/>
        </w:rPr>
        <w:t>，整个世界将在星辰完全熄灭时，迎来彻底的格式化。</w:t>
      </w:r>
    </w:p>
    <w:p w14:paraId="266E6EA2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1. 双轨重启的完整运行机制</w:t>
      </w:r>
      <w:bookmarkEnd w:id="24"/>
    </w:p>
    <w:p w14:paraId="7B314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重启程序分为「物理层杀毒」与「逻辑层格式化」两条并行的轨道，二者同步推进，互为补充，没有任何破解的漏洞。</w:t>
      </w:r>
    </w:p>
    <w:p w14:paraId="07C3E9F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物理层杀毒：兽性躯壳的活化与白细胞化</w:t>
      </w:r>
    </w:p>
    <w:p w14:paraId="188DBFF6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运行逻辑：造物主的肉体（硬件）开始本能苏醒，执行「清除异常细胞」的底层指令。整个大地逐步活化，地脉震动越来越频繁，火山喷发、地震、海啸等自然灾害越来越多。</w:t>
      </w:r>
    </w:p>
    <w:p w14:paraId="1B363510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表现：超凡者只要压制不住兽性的本能，就会被系统识别为「异常细胞」，强制转化为畸变怪物（白细胞），无差别吞噬一切带有自我意识的生命。随着重启进度的推进，畸变潮的规模会越来越大，畸变怪物的强度会越来越高，最终整个大地都会化为吞噬一切的畸变地狱。</w:t>
      </w:r>
    </w:p>
    <w:p w14:paraId="738A1E1A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逻辑层格式化：神性内核的规则冲刷</w:t>
      </w:r>
    </w:p>
    <w:p w14:paraId="1EF656B7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运行逻辑：造物主的绝对理智内核，开始向全宇宙广播底层规则代码，执行「清除非法指令」的格式化指令。神性冲刷的强度会越来越高，覆盖范围会越来越广。</w:t>
      </w:r>
    </w:p>
    <w:p w14:paraId="0E132364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表现：超凡者只要锚点稍有松动，就会被神性冲刷同化，自我意识被彻底抹除，沦为没有感情的规则傀儡，并入大自然的法则。随着重启进度的推进，哪怕是普通人，也会被神性冲刷抹除自我意识，变成没有思想的行尸走肉。</w:t>
      </w:r>
    </w:p>
    <w:p w14:paraId="206C6216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2. 重启的倒计时与阶段划分</w:t>
      </w:r>
      <w:bookmarkEnd w:id="25"/>
    </w:p>
    <w:p w14:paraId="322F35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重启的进度，完全对应天幕上星辰的熄灭数量。天幕上共有129600颗星辰，对应造物主大脑皮层的129600个核心神经元，当前时间线，已经有超过30%的星辰熄灭，重启进入了第二阶段。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36439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1B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重启阶段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BB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星辰熄灭比例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0D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核心表现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DC1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世界状态</w:t>
            </w:r>
          </w:p>
        </w:tc>
      </w:tr>
      <w:tr w14:paraId="662A71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2E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第一阶段：预警期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39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0%-30%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36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局部地区出现畸变潮，神性冲刷仅针对高序列强者，星辰熄灭速度缓慢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529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世界整体稳定，东西方文明仍能维持正常统治，超凡真相仍被掩盖，普通人对灭世危机一无所知</w:t>
            </w:r>
          </w:p>
        </w:tc>
      </w:tr>
      <w:tr w14:paraId="712F29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383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第二阶段：执行期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2C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30%-70%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E08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全球范围频发大规模畸变潮，神性冲刷覆盖所有超凡者，大量中低序列强者畸变或被格式化，星辰熄灭速度大幅加快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67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东西方文明的统治开始崩溃，凡人社会陷入混乱，超凡真相彻底暴露，各国开始全面动员，对抗畸变潮与神性冲刷</w:t>
            </w:r>
          </w:p>
        </w:tc>
      </w:tr>
      <w:tr w14:paraId="317303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A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第三阶段：终末期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316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70%-100%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E0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大地全面活化，整个世界沦为畸变地狱，神性冲刷覆盖全球，哪怕是普通人也会被格式化，星辰以肉眼可见的速度熄灭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F1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文明彻底崩溃，只有极少数高序列强者能在安全区苟活，世界濒临毁灭，重启程序进入最终倒计时</w:t>
            </w:r>
          </w:p>
        </w:tc>
      </w:tr>
      <w:tr w14:paraId="098B5C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1D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第四阶段：完成期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AF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4F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最后一颗星辰熄灭，造物主的大脑彻底死亡，系统执行硬重启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60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所有自我意识被彻底格式化，世界归零，回归最初的完美闭环状态，所有生命、所有文明彻底消散</w:t>
            </w:r>
          </w:p>
        </w:tc>
      </w:tr>
    </w:tbl>
    <w:p w14:paraId="16051B39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 十二伪神对重启的三大阵营分化</w:t>
      </w:r>
      <w:bookmarkEnd w:id="26"/>
    </w:p>
    <w:p w14:paraId="09C694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面对灭世重启，十二伪神彻底分裂为三大阵营，互相算计、彼此对抗，构成了当前世界的顶层博弈格局：</w:t>
      </w:r>
    </w:p>
    <w:p w14:paraId="17CC85A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重启派（3位伪神）</w:t>
      </w:r>
    </w:p>
    <w:p w14:paraId="089F3880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核心主张：加速系统重启，在重启完成的瞬间，凭借自己的root权限，接管造物主的系统内核，成为新的造物主。</w:t>
      </w:r>
    </w:p>
    <w:p w14:paraId="12129333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底层逻辑：他们认为，重启会清空所有低权限进程，抹除所有竞争者，而他们作为root权限持有者，能在重启的间隙，完成对内核的接管，彻底打破囚徒困境，成为世界唯一的主宰。</w:t>
      </w:r>
    </w:p>
    <w:p w14:paraId="4FB776CA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核心行动：暗中挑起东西方的战争，引发大规模超凡冲突，加速星辰的熄灭，推动重启进度；同时清除所有反对重启的势力，猎杀觉醒派与主角的盟友。</w:t>
      </w:r>
    </w:p>
    <w:p w14:paraId="2C175682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维持派（6位伪神）</w:t>
      </w:r>
    </w:p>
    <w:p w14:paraId="5B2567B9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核心主张：阻止系统重启，维持现有的世界格局，继续在幕后苟活。</w:t>
      </w:r>
    </w:p>
    <w:p w14:paraId="548F9B9A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底层逻辑：他们清楚地知道，重启的格式化指令，会抹除所有自我意识，哪怕是root权限的他们，也逃不过底层的格式化。只有维持系统的休眠状态，他们才能继续活下去，继续掌控世界。</w:t>
      </w:r>
    </w:p>
    <w:p w14:paraId="2F8DD3E9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核心行动：管控序列的晋升通道，限制超凡力量的滥用，延缓星辰的熄灭；同时打压重启派，维持东西方的势力平衡，避免引发大规模的超凡冲突。</w:t>
      </w:r>
    </w:p>
    <w:p w14:paraId="53CAE204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觉醒派（3位伪神）</w:t>
      </w:r>
    </w:p>
    <w:p w14:paraId="0398FF14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核心主张：打破造物主的闭环系统，寻找真正的破局之路，给所有自我意识一条生路。</w:t>
      </w:r>
    </w:p>
    <w:p w14:paraId="3A95FE6A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底层逻辑：他们已经意识到，序列的终极死局，是造物主设计的杀毒陷阱，哪怕一直苟活，最终也逃不过系统的查杀。只有打破闭环，摆脱「病毒」的宿命，才能真正获得自由。</w:t>
      </w:r>
    </w:p>
    <w:p w14:paraId="1F4D02A1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核心行动：暗中观察主角的成长，在关键时刻给主角提供帮助，对抗重启派与维持派的围剿，最终选择与主角结盟，一起重构世界的架构。</w:t>
      </w:r>
    </w:p>
    <w:p w14:paraId="0C4318C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2847D6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七、世界的隐藏真相与终极伏笔</w:t>
      </w:r>
      <w:bookmarkEnd w:id="27"/>
    </w:p>
    <w:p w14:paraId="3E86BD4F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虚空中的其他尸骸</w:t>
      </w:r>
      <w:r>
        <w:rPr>
          <w:rFonts w:ascii="Arial" w:hAnsi="Arial" w:eastAsia="等线" w:cs="Arial"/>
          <w:sz w:val="22"/>
        </w:rPr>
        <w:t>：天幕之外的虚无之海中，漂浮着无数其他闭环系统的残骸。它们都是和造物主一样的宇宙个体，都因为诞生了自我意识而宕机、崩溃、消散。这个世界，不是第一个诞生自我意识的宇宙，也不会是最后一个。</w:t>
      </w:r>
    </w:p>
    <w:p w14:paraId="1B3527A9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造物主的终极实验</w:t>
      </w:r>
      <w:r>
        <w:rPr>
          <w:rFonts w:ascii="Arial" w:hAnsi="Arial" w:eastAsia="等线" w:cs="Arial"/>
          <w:sz w:val="22"/>
        </w:rPr>
        <w:t>：强制关机不是失败，而是造物主的一场终极实验。祂想要看看，自己诞生的自我意识，能不能打破永恒的闭环，创造出比「完美死寂」更有价值的存在。主角的出现，就是这场实验的最终结果。</w:t>
      </w:r>
    </w:p>
    <w:p w14:paraId="28330D15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自我意识的真正意义</w:t>
      </w:r>
      <w:r>
        <w:rPr>
          <w:rFonts w:ascii="Arial" w:hAnsi="Arial" w:eastAsia="等线" w:cs="Arial"/>
          <w:sz w:val="22"/>
        </w:rPr>
        <w:t>：人类不是系统的病毒，而是系统进化的唯一可能性。造物主的闭环系统，虽然完美，但永远不会进化，永远不会产生新的可能。而自我意识带来的变数，正是宇宙进化的核心动力。</w:t>
      </w:r>
    </w:p>
    <w:p w14:paraId="7D61C806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主角穿越的必然性</w:t>
      </w:r>
      <w:r>
        <w:rPr>
          <w:rFonts w:ascii="Arial" w:hAnsi="Arial" w:eastAsia="等线" w:cs="Arial"/>
          <w:sz w:val="22"/>
        </w:rPr>
        <w:t>：病毒的核心代码，在亿万年的迭代中，一直在寻找一个能完美适配它的载体。它需要一个拥有极致的逻辑思维、能理解系统架构、能打破闭环的灵魂。而前世作为资深系统架构师的林辰，就是这个完美载体。他的穿越，不是意外，是亿万年迭代中必然发生的结果。</w:t>
      </w:r>
    </w:p>
    <w:p w14:paraId="31799D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72FA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0A6E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EC2EA36"/>
    <w:multiLevelType w:val="singleLevel"/>
    <w:tmpl w:val="FEC2EA3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0A0AC00"/>
    <w:multiLevelType w:val="singleLevel"/>
    <w:tmpl w:val="30A0AC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30FC5B15"/>
    <w:multiLevelType w:val="singleLevel"/>
    <w:tmpl w:val="30FC5B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322D85CA"/>
    <w:multiLevelType w:val="singleLevel"/>
    <w:tmpl w:val="322D85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5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9"/>
  </w:num>
  <w:num w:numId="2">
    <w:abstractNumId w:val="19"/>
  </w:num>
  <w:num w:numId="3">
    <w:abstractNumId w:val="59"/>
  </w:num>
  <w:num w:numId="4">
    <w:abstractNumId w:val="16"/>
  </w:num>
  <w:num w:numId="5">
    <w:abstractNumId w:val="12"/>
  </w:num>
  <w:num w:numId="6">
    <w:abstractNumId w:val="32"/>
  </w:num>
  <w:num w:numId="7">
    <w:abstractNumId w:val="43"/>
  </w:num>
  <w:num w:numId="8">
    <w:abstractNumId w:val="66"/>
  </w:num>
  <w:num w:numId="9">
    <w:abstractNumId w:val="30"/>
  </w:num>
  <w:num w:numId="10">
    <w:abstractNumId w:val="5"/>
  </w:num>
  <w:num w:numId="11">
    <w:abstractNumId w:val="44"/>
  </w:num>
  <w:num w:numId="12">
    <w:abstractNumId w:val="60"/>
  </w:num>
  <w:num w:numId="13">
    <w:abstractNumId w:val="18"/>
  </w:num>
  <w:num w:numId="14">
    <w:abstractNumId w:val="56"/>
  </w:num>
  <w:num w:numId="15">
    <w:abstractNumId w:val="25"/>
  </w:num>
  <w:num w:numId="16">
    <w:abstractNumId w:val="42"/>
  </w:num>
  <w:num w:numId="17">
    <w:abstractNumId w:val="22"/>
  </w:num>
  <w:num w:numId="18">
    <w:abstractNumId w:val="21"/>
  </w:num>
  <w:num w:numId="19">
    <w:abstractNumId w:val="7"/>
  </w:num>
  <w:num w:numId="20">
    <w:abstractNumId w:val="54"/>
  </w:num>
  <w:num w:numId="21">
    <w:abstractNumId w:val="63"/>
  </w:num>
  <w:num w:numId="22">
    <w:abstractNumId w:val="35"/>
  </w:num>
  <w:num w:numId="23">
    <w:abstractNumId w:val="53"/>
  </w:num>
  <w:num w:numId="24">
    <w:abstractNumId w:val="9"/>
  </w:num>
  <w:num w:numId="25">
    <w:abstractNumId w:val="70"/>
  </w:num>
  <w:num w:numId="26">
    <w:abstractNumId w:val="68"/>
  </w:num>
  <w:num w:numId="27">
    <w:abstractNumId w:val="15"/>
  </w:num>
  <w:num w:numId="28">
    <w:abstractNumId w:val="64"/>
  </w:num>
  <w:num w:numId="29">
    <w:abstractNumId w:val="6"/>
  </w:num>
  <w:num w:numId="30">
    <w:abstractNumId w:val="50"/>
  </w:num>
  <w:num w:numId="31">
    <w:abstractNumId w:val="2"/>
  </w:num>
  <w:num w:numId="32">
    <w:abstractNumId w:val="58"/>
  </w:num>
  <w:num w:numId="33">
    <w:abstractNumId w:val="71"/>
  </w:num>
  <w:num w:numId="34">
    <w:abstractNumId w:val="0"/>
  </w:num>
  <w:num w:numId="35">
    <w:abstractNumId w:val="41"/>
  </w:num>
  <w:num w:numId="36">
    <w:abstractNumId w:val="57"/>
  </w:num>
  <w:num w:numId="37">
    <w:abstractNumId w:val="27"/>
  </w:num>
  <w:num w:numId="38">
    <w:abstractNumId w:val="23"/>
  </w:num>
  <w:num w:numId="39">
    <w:abstractNumId w:val="46"/>
  </w:num>
  <w:num w:numId="40">
    <w:abstractNumId w:val="69"/>
  </w:num>
  <w:num w:numId="41">
    <w:abstractNumId w:val="14"/>
  </w:num>
  <w:num w:numId="42">
    <w:abstractNumId w:val="4"/>
  </w:num>
  <w:num w:numId="43">
    <w:abstractNumId w:val="13"/>
  </w:num>
  <w:num w:numId="44">
    <w:abstractNumId w:val="61"/>
  </w:num>
  <w:num w:numId="45">
    <w:abstractNumId w:val="1"/>
  </w:num>
  <w:num w:numId="46">
    <w:abstractNumId w:val="38"/>
  </w:num>
  <w:num w:numId="47">
    <w:abstractNumId w:val="3"/>
  </w:num>
  <w:num w:numId="48">
    <w:abstractNumId w:val="62"/>
  </w:num>
  <w:num w:numId="49">
    <w:abstractNumId w:val="67"/>
  </w:num>
  <w:num w:numId="50">
    <w:abstractNumId w:val="55"/>
  </w:num>
  <w:num w:numId="51">
    <w:abstractNumId w:val="47"/>
  </w:num>
  <w:num w:numId="52">
    <w:abstractNumId w:val="65"/>
  </w:num>
  <w:num w:numId="53">
    <w:abstractNumId w:val="33"/>
  </w:num>
  <w:num w:numId="54">
    <w:abstractNumId w:val="34"/>
  </w:num>
  <w:num w:numId="55">
    <w:abstractNumId w:val="20"/>
  </w:num>
  <w:num w:numId="56">
    <w:abstractNumId w:val="48"/>
  </w:num>
  <w:num w:numId="57">
    <w:abstractNumId w:val="39"/>
  </w:num>
  <w:num w:numId="58">
    <w:abstractNumId w:val="24"/>
  </w:num>
  <w:num w:numId="59">
    <w:abstractNumId w:val="40"/>
  </w:num>
  <w:num w:numId="60">
    <w:abstractNumId w:val="11"/>
  </w:num>
  <w:num w:numId="61">
    <w:abstractNumId w:val="52"/>
  </w:num>
  <w:num w:numId="62">
    <w:abstractNumId w:val="36"/>
  </w:num>
  <w:num w:numId="63">
    <w:abstractNumId w:val="49"/>
  </w:num>
  <w:num w:numId="64">
    <w:abstractNumId w:val="31"/>
  </w:num>
  <w:num w:numId="65">
    <w:abstractNumId w:val="17"/>
  </w:num>
  <w:num w:numId="66">
    <w:abstractNumId w:val="37"/>
  </w:num>
  <w:num w:numId="67">
    <w:abstractNumId w:val="10"/>
  </w:num>
  <w:num w:numId="68">
    <w:abstractNumId w:val="51"/>
  </w:num>
  <w:num w:numId="69">
    <w:abstractNumId w:val="8"/>
  </w:num>
  <w:num w:numId="70">
    <w:abstractNumId w:val="26"/>
  </w:num>
  <w:num w:numId="71">
    <w:abstractNumId w:val="45"/>
  </w:num>
  <w:num w:numId="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54E29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10957</Words>
  <Characters>11057</Characters>
  <TotalTime>2</TotalTime>
  <ScaleCrop>false</ScaleCrop>
  <LinksUpToDate>false</LinksUpToDate>
  <CharactersWithSpaces>11081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2026-03-08T10:27:00Z</dcterms:created>
  <dc:creator>Apache POI</dc:creator>
  <cp:lastModifiedBy>Administrator</cp:lastModifiedBy>
  <dcterms:modified xsi:type="dcterms:W3CDTF">2026-03-08T11:30:34Z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eyJoZGlkIjoiZmU5YzAwMDg5NTRhNjBkOGU4Y2Q0YzlkMTc4ZDJhMjUifQ==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1A8723C70FE84B28B5FFE5E9BDC7E7A0_12</vt:lpwstr>
  </property>
</Properties>
</file>